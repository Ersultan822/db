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A3BD">
      <w:pPr>
        <w:pStyle w:val="2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СТУДЕНТТІҢ ӨЗІНДІК ЖҰМЫСЫ</w:t>
      </w:r>
    </w:p>
    <w:p w14:paraId="49D61EE6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t xml:space="preserve">Студенттің аты-жөні – </w:t>
      </w:r>
      <w:r>
        <w:rPr>
          <w:rFonts w:hint="default" w:ascii="Cambria" w:hAnsi="Cambria" w:cs="Cambria"/>
          <w:lang w:val="kk-KZ"/>
        </w:rPr>
        <w:t>Ерхожа</w:t>
      </w:r>
      <w:r>
        <w:rPr>
          <w:rFonts w:hint="default" w:ascii="Cambria" w:hAnsi="Cambria" w:cs="Cambria"/>
          <w:lang w:val="kk-KZ"/>
        </w:rPr>
        <w:t xml:space="preserve"> Ерсұлтан</w:t>
      </w:r>
    </w:p>
    <w:p w14:paraId="1694ED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СРС тақырыбы – Журналистика және жаңалықтар жариялау жүйесі</w:t>
      </w:r>
    </w:p>
    <w:p w14:paraId="07D2A2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2392045"/>
            <wp:effectExtent l="0" t="0" r="635" b="635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5FE7">
      <w:pPr>
        <w:pStyle w:val="30"/>
        <w:keepNext w:val="0"/>
        <w:keepLines w:val="0"/>
        <w:widowControl/>
        <w:suppressLineNumbers w:val="0"/>
      </w:pPr>
      <w:r>
        <w:t>1:1 | users → journalists | Бір қолданушы журналист бола алады және әр журналист бір ғана қолданушыға тиесілі.</w:t>
      </w:r>
    </w:p>
    <w:p w14:paraId="48485292">
      <w:pPr>
        <w:pStyle w:val="30"/>
        <w:keepNext w:val="0"/>
        <w:keepLines w:val="0"/>
        <w:widowControl/>
        <w:suppressLineNumbers w:val="0"/>
      </w:pPr>
      <w:r>
        <w:t>1:M | journalists → articles | Бір журналист бірнеше мақала жаза алады, ал әр мақала бір ғана журналистке тиесілі.</w:t>
      </w:r>
    </w:p>
    <w:p w14:paraId="67EBCEEB">
      <w:pPr>
        <w:pStyle w:val="30"/>
        <w:keepNext w:val="0"/>
        <w:keepLines w:val="0"/>
        <w:widowControl/>
        <w:suppressLineNumbers w:val="0"/>
      </w:pPr>
      <w:r>
        <w:t>1:M | categories → articles | Бір категорияда бірнеше мақала болуы мүмкін, ал әр мақала бір ғана категорияға жатады.</w:t>
      </w:r>
    </w:p>
    <w:p w14:paraId="571DBE97">
      <w:pPr>
        <w:pStyle w:val="30"/>
        <w:keepNext w:val="0"/>
        <w:keepLines w:val="0"/>
        <w:widowControl/>
        <w:suppressLineNumbers w:val="0"/>
      </w:pPr>
      <w:r>
        <w:t>1:M | users → comments | Бір қолданушы бірнеше пікір қалдыра алады, ал әр пікір бір ғана қолданушыға тиесілі.</w:t>
      </w:r>
    </w:p>
    <w:p w14:paraId="2EFC0CF6">
      <w:pPr>
        <w:pStyle w:val="30"/>
        <w:keepNext w:val="0"/>
        <w:keepLines w:val="0"/>
        <w:widowControl/>
        <w:suppressLineNumbers w:val="0"/>
      </w:pPr>
      <w:r>
        <w:t>1:M | articles → comments | Бір мақалада бірнеше пікір болуы мүмкін, ал әр пікір нақты бір мақалаға тиесілі.</w:t>
      </w:r>
    </w:p>
    <w:p w14:paraId="5E046EC3">
      <w:pPr>
        <w:pStyle w:val="30"/>
        <w:keepNext w:val="0"/>
        <w:keepLines w:val="0"/>
        <w:widowControl/>
        <w:suppressLineNumbers w:val="0"/>
      </w:pPr>
      <w:r>
        <w:t>1:M | articles → media | Бір мақалаға бірнеше медиа файл (сурет, видео) тіркелуі мүмкін, ал әр медиа файл бір ғана мақалаға байланысты.</w:t>
      </w:r>
    </w:p>
    <w:p w14:paraId="635ED4C4">
      <w:pPr>
        <w:pStyle w:val="30"/>
        <w:keepNext w:val="0"/>
        <w:keepLines w:val="0"/>
        <w:widowControl/>
        <w:suppressLineNumbers w:val="0"/>
      </w:pPr>
      <w:r>
        <w:t>M:N | articles ↔ tags | Бір мақала бірнеше тегке ие бола алады және бір тег бірнеше мақалада қолданылуы мүмкін. Бұл байланыс article_tag аралық кестесі арқылы жүзеге асады.</w:t>
      </w:r>
    </w:p>
    <w:p w14:paraId="5E9AAA1A">
      <w:pPr>
        <w:rPr>
          <w:rFonts w:hint="default" w:ascii="Cambria" w:hAnsi="Cambria" w:cs="Cambria"/>
        </w:rPr>
      </w:pPr>
    </w:p>
    <w:p w14:paraId="36901A4B">
      <w:pPr>
        <w:rPr>
          <w:rFonts w:hint="default" w:ascii="Cambria" w:hAnsi="Cambria" w:cs="Cambria"/>
        </w:rPr>
      </w:pPr>
    </w:p>
    <w:p w14:paraId="6A945E50">
      <w:pPr>
        <w:rPr>
          <w:rFonts w:hint="default" w:ascii="Cambria" w:hAnsi="Cambria" w:cs="Cambria"/>
        </w:rPr>
      </w:pPr>
    </w:p>
    <w:p w14:paraId="01C02609">
      <w:pPr>
        <w:rPr>
          <w:rFonts w:hint="default" w:ascii="Cambria" w:hAnsi="Cambria" w:cs="Cambria"/>
        </w:rPr>
      </w:pPr>
    </w:p>
    <w:p w14:paraId="699557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1-сурет – PostgreSQL дерекқорында жаңалықтар жүйесіне арналған рөлдер, пайдаланушылар және оларға берілген құқықтар көрсетілген.</w:t>
      </w:r>
    </w:p>
    <w:p w14:paraId="385CEEAD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8780" cy="5029200"/>
            <wp:effectExtent l="0" t="0" r="762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4374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5AE4C038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74778101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36D27729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3D2783BF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347971AB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210952DD">
      <w:pPr>
        <w:numPr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2-</w:t>
      </w:r>
      <w:r>
        <w:rPr>
          <w:rFonts w:hint="default" w:ascii="Cambria" w:hAnsi="Cambria" w:cs="Cambria"/>
        </w:rPr>
        <w:t>сурет – Жаңалықтар жүйесінің негізгі кестелерін құру.</w:t>
      </w:r>
    </w:p>
    <w:p w14:paraId="68135C4A">
      <w:pPr>
        <w:numPr>
          <w:numId w:val="0"/>
        </w:num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Users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37040C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955" cy="2887980"/>
            <wp:effectExtent l="0" t="0" r="444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80A1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Journalists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218BB0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4495" cy="3553460"/>
            <wp:effectExtent l="0" t="0" r="190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E70A">
      <w:pPr>
        <w:rPr>
          <w:rFonts w:hint="default" w:ascii="Cambria" w:hAnsi="Cambria" w:cs="Cambria"/>
          <w:lang w:val="en-US"/>
        </w:rPr>
      </w:pPr>
    </w:p>
    <w:p w14:paraId="5A4DAB97">
      <w:pPr>
        <w:rPr>
          <w:rFonts w:hint="default" w:ascii="Cambria" w:hAnsi="Cambria" w:cs="Cambria"/>
          <w:lang w:val="en-US"/>
        </w:rPr>
      </w:pPr>
    </w:p>
    <w:p w14:paraId="7271F875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Categories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2012A5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9415" cy="2945130"/>
            <wp:effectExtent l="0" t="0" r="698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2D234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Articles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54BD42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050" cy="2959100"/>
            <wp:effectExtent l="0" t="0" r="6350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773A">
      <w:pPr>
        <w:rPr>
          <w:rFonts w:hint="default" w:ascii="Cambria" w:hAnsi="Cambria" w:cs="Cambria"/>
          <w:lang w:val="en-US"/>
        </w:rPr>
      </w:pPr>
    </w:p>
    <w:p w14:paraId="77C39CD2">
      <w:pPr>
        <w:rPr>
          <w:rFonts w:hint="default" w:ascii="Cambria" w:hAnsi="Cambria" w:cs="Cambria"/>
          <w:lang w:val="en-US"/>
        </w:rPr>
      </w:pPr>
    </w:p>
    <w:p w14:paraId="416C60E9">
      <w:pPr>
        <w:rPr>
          <w:rFonts w:hint="default" w:ascii="Cambria" w:hAnsi="Cambria" w:cs="Cambria"/>
          <w:lang w:val="en-US"/>
        </w:rPr>
      </w:pPr>
    </w:p>
    <w:p w14:paraId="25E1B628">
      <w:pPr>
        <w:rPr>
          <w:rFonts w:hint="default" w:ascii="Cambria" w:hAnsi="Cambria" w:cs="Cambria"/>
          <w:lang w:val="en-US"/>
        </w:rPr>
      </w:pPr>
    </w:p>
    <w:p w14:paraId="45B5B5D7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Comments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38AE970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3616325"/>
            <wp:effectExtent l="0" t="0" r="635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9DEA">
      <w:pPr>
        <w:rPr>
          <w:rFonts w:hint="default" w:ascii="Cambria" w:hAnsi="Cambria" w:cs="Cambria"/>
        </w:rPr>
      </w:pPr>
    </w:p>
    <w:p w14:paraId="6B0461EC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Tags </w:t>
      </w:r>
      <w:r>
        <w:rPr>
          <w:rFonts w:hint="default" w:ascii="Cambria" w:hAnsi="Cambria" w:cs="Cambria"/>
          <w:lang w:val="kk-KZ"/>
        </w:rPr>
        <w:t>кестесі</w:t>
      </w:r>
    </w:p>
    <w:p w14:paraId="35AC5F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320" cy="3378200"/>
            <wp:effectExtent l="0" t="0" r="5080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8BE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Article_tag </w:t>
      </w:r>
      <w:r>
        <w:rPr>
          <w:rFonts w:hint="default" w:ascii="Cambria" w:hAnsi="Cambria" w:cs="Cambria"/>
          <w:lang w:val="kk-KZ"/>
        </w:rPr>
        <w:t xml:space="preserve"> кестесі </w:t>
      </w:r>
      <w:r>
        <w:rPr>
          <w:rFonts w:hint="default" w:ascii="Cambria" w:hAnsi="Cambria" w:cs="Cambria"/>
        </w:rPr>
        <w:drawing>
          <wp:inline distT="0" distB="0" distL="114300" distR="114300">
            <wp:extent cx="5483860" cy="3594735"/>
            <wp:effectExtent l="0" t="0" r="254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A46A">
      <w:pPr>
        <w:rPr>
          <w:rFonts w:hint="default" w:ascii="Cambria" w:hAnsi="Cambria" w:cs="Cambria"/>
        </w:rPr>
      </w:pPr>
    </w:p>
    <w:p w14:paraId="41F1E02B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Media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3603A7DD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9415" cy="3490595"/>
            <wp:effectExtent l="0" t="0" r="6985" b="146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lang w:val="kk-KZ"/>
        </w:rPr>
        <w:t xml:space="preserve"> </w:t>
      </w:r>
    </w:p>
    <w:p w14:paraId="14FD483A">
      <w:pPr>
        <w:rPr>
          <w:rFonts w:hint="default" w:ascii="Cambria" w:hAnsi="Cambria" w:cs="Cambria"/>
          <w:b/>
          <w:bCs/>
          <w:lang w:val="kk-KZ"/>
        </w:rPr>
      </w:pPr>
    </w:p>
    <w:p w14:paraId="1A43B763">
      <w:pPr>
        <w:rPr>
          <w:rFonts w:hint="default" w:ascii="Cambria" w:hAnsi="Cambria" w:cs="Cambria"/>
        </w:rPr>
      </w:pPr>
    </w:p>
    <w:p w14:paraId="5FE09F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3-сурет – Users, Journalists және Articles кестелерін бастапқы мәліметтермен толтыру.</w:t>
      </w:r>
    </w:p>
    <w:p w14:paraId="023D5C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050" cy="3702050"/>
            <wp:effectExtent l="0" t="0" r="6350" b="12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17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4-сурет – Әкімші ретінде барлық мақалаларды көру.</w:t>
      </w:r>
    </w:p>
    <w:p w14:paraId="0E55A0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860" cy="2606675"/>
            <wp:effectExtent l="0" t="0" r="2540" b="1460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F5D1">
      <w:pPr>
        <w:rPr>
          <w:rFonts w:hint="default" w:ascii="Cambria" w:hAnsi="Cambria" w:cs="Cambria"/>
        </w:rPr>
      </w:pPr>
    </w:p>
    <w:p w14:paraId="4F6C77A2">
      <w:pPr>
        <w:rPr>
          <w:rFonts w:hint="default" w:ascii="Cambria" w:hAnsi="Cambria" w:cs="Cambria"/>
        </w:rPr>
      </w:pPr>
    </w:p>
    <w:p w14:paraId="0DB0DA19">
      <w:pPr>
        <w:numPr>
          <w:ilvl w:val="0"/>
          <w:numId w:val="7"/>
        </w:num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kk-KZ"/>
        </w:rPr>
        <w:t>Сурет</w:t>
      </w:r>
      <w:r>
        <w:rPr>
          <w:rFonts w:hint="default" w:ascii="Cambria" w:hAnsi="Cambria" w:cs="Cambria"/>
          <w:lang w:val="kk-KZ"/>
        </w:rPr>
        <w:t xml:space="preserve"> </w:t>
      </w:r>
      <w:r>
        <w:rPr>
          <w:rFonts w:hint="default" w:ascii="Cambria" w:hAnsi="Cambria" w:cs="Cambria"/>
          <w:lang w:val="kk-KZ"/>
        </w:rPr>
        <w:t>Кестені</w:t>
      </w:r>
      <w:r>
        <w:rPr>
          <w:rFonts w:hint="default" w:ascii="Cambria" w:hAnsi="Cambria" w:cs="Cambria"/>
          <w:lang w:val="kk-KZ"/>
        </w:rPr>
        <w:t xml:space="preserve"> удалить ету оған рұқсат бар </w:t>
      </w:r>
    </w:p>
    <w:p w14:paraId="7710C4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3581400" cy="1057275"/>
            <wp:effectExtent l="0" t="0" r="0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B7E2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kk-KZ"/>
        </w:rPr>
        <w:t xml:space="preserve">Сурет Жаңа кесте құру  рұқсаты бар </w:t>
      </w:r>
    </w:p>
    <w:p w14:paraId="59400893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705350" cy="1943100"/>
            <wp:effectExtent l="0" t="0" r="3810" b="762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95F0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сурет – Журналист ретінде</w:t>
      </w:r>
      <w:r>
        <w:rPr>
          <w:rFonts w:hint="default" w:ascii="Cambria" w:hAnsi="Cambria" w:cs="Cambria"/>
          <w:lang w:val="kk-KZ"/>
        </w:rPr>
        <w:t xml:space="preserve"> тексеру </w:t>
      </w:r>
      <w:r>
        <w:rPr>
          <w:rFonts w:hint="default" w:ascii="Cambria" w:hAnsi="Cambria" w:cs="Cambria"/>
        </w:rPr>
        <w:t xml:space="preserve"> (рұқсат бар).</w:t>
      </w:r>
    </w:p>
    <w:p w14:paraId="61BC886E">
      <w:pPr>
        <w:numPr>
          <w:numId w:val="0"/>
        </w:numPr>
        <w:rPr>
          <w:rFonts w:hint="default" w:ascii="Cambria" w:hAnsi="Cambria" w:cs="Cambria"/>
        </w:rPr>
      </w:pPr>
    </w:p>
    <w:p w14:paraId="32B64F06">
      <w:pPr>
        <w:numPr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685" cy="1916430"/>
            <wp:effectExtent l="0" t="0" r="5715" b="38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34D1">
      <w:pPr>
        <w:numPr>
          <w:numId w:val="0"/>
        </w:numPr>
        <w:rPr>
          <w:rFonts w:hint="default" w:ascii="Cambria" w:hAnsi="Cambria" w:cs="Cambria"/>
        </w:rPr>
      </w:pPr>
    </w:p>
    <w:p w14:paraId="1E49152C">
      <w:pPr>
        <w:numPr>
          <w:numId w:val="0"/>
        </w:numPr>
        <w:rPr>
          <w:rFonts w:hint="default" w:ascii="Cambria" w:hAnsi="Cambria" w:cs="Cambria"/>
        </w:rPr>
      </w:pPr>
    </w:p>
    <w:p w14:paraId="4E9554E5">
      <w:pPr>
        <w:numPr>
          <w:numId w:val="0"/>
        </w:numPr>
        <w:rPr>
          <w:rFonts w:hint="default" w:ascii="Cambria" w:hAnsi="Cambria" w:cs="Cambria"/>
        </w:rPr>
      </w:pPr>
    </w:p>
    <w:p w14:paraId="299EFE15">
      <w:pPr>
        <w:numPr>
          <w:numId w:val="0"/>
        </w:numPr>
        <w:rPr>
          <w:rFonts w:hint="default" w:ascii="Cambria" w:hAnsi="Cambria" w:cs="Cambria"/>
        </w:rPr>
      </w:pPr>
    </w:p>
    <w:p w14:paraId="19B26D11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 xml:space="preserve">Сурет  </w:t>
      </w:r>
      <w:r>
        <w:rPr>
          <w:rFonts w:hint="default" w:ascii="Cambria" w:hAnsi="Cambria" w:eastAsia="SimSun" w:cs="Cambria"/>
          <w:sz w:val="24"/>
          <w:szCs w:val="24"/>
        </w:rPr>
        <w:t>SELECT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(болуы керек)</w:t>
      </w:r>
    </w:p>
    <w:p w14:paraId="4602B681">
      <w:pPr>
        <w:numPr>
          <w:numId w:val="0"/>
        </w:num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225" cy="3132455"/>
            <wp:effectExtent l="0" t="0" r="3175" b="698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lang w:val="kk-KZ"/>
        </w:rPr>
        <w:t xml:space="preserve">9- сурет </w:t>
      </w:r>
      <w:r>
        <w:rPr>
          <w:rFonts w:hint="default" w:ascii="Cambria" w:hAnsi="Cambria" w:eastAsia="SimSun" w:cs="Cambria"/>
          <w:sz w:val="24"/>
          <w:szCs w:val="24"/>
        </w:rPr>
        <w:t>INSERT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>(болуы керек)</w:t>
      </w:r>
    </w:p>
    <w:p w14:paraId="0B912F5C">
      <w:pPr>
        <w:numPr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685" cy="1460500"/>
            <wp:effectExtent l="0" t="0" r="5715" b="254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CE88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  <w:lang w:val="kk-KZ"/>
        </w:rPr>
        <w:t>Сурет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>UPDATE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(болуы керек)</w:t>
      </w:r>
    </w:p>
    <w:p w14:paraId="260D015D">
      <w:pPr>
        <w:numPr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4495" cy="1951355"/>
            <wp:effectExtent l="0" t="0" r="1905" b="1460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B0AF">
      <w:pPr>
        <w:numPr>
          <w:numId w:val="0"/>
        </w:numPr>
        <w:rPr>
          <w:rFonts w:hint="default" w:ascii="Cambria" w:hAnsi="Cambria" w:eastAsia="SimSun" w:cs="Cambria"/>
          <w:sz w:val="24"/>
          <w:szCs w:val="24"/>
        </w:rPr>
      </w:pPr>
    </w:p>
    <w:p w14:paraId="7A8CB973">
      <w:pPr>
        <w:numPr>
          <w:numId w:val="0"/>
        </w:num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356067A1">
      <w:pPr>
        <w:rPr>
          <w:rFonts w:hint="default" w:ascii="Cambria" w:hAnsi="Cambria" w:cs="Cambria"/>
        </w:rPr>
      </w:pPr>
    </w:p>
    <w:p w14:paraId="457A8332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сурет – Журналистің пайдаланушыны өшіру әрекеті (қате).</w:t>
      </w:r>
    </w:p>
    <w:p w14:paraId="29DFE408">
      <w:pPr>
        <w:numPr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324475" cy="2600325"/>
            <wp:effectExtent l="0" t="0" r="9525" b="5715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94438">
      <w:pPr>
        <w:rPr>
          <w:rFonts w:hint="default" w:ascii="Cambria" w:hAnsi="Cambria" w:cs="Cambria"/>
        </w:rPr>
      </w:pPr>
    </w:p>
    <w:p w14:paraId="0949EA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>11</w:t>
      </w:r>
      <w:r>
        <w:rPr>
          <w:rFonts w:hint="default" w:ascii="Cambria" w:hAnsi="Cambria" w:cs="Cambria"/>
        </w:rPr>
        <w:t>-сурет – Қолданушы ретінде мақалаларды көру.</w:t>
      </w:r>
    </w:p>
    <w:p w14:paraId="67D061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000625" cy="2143125"/>
            <wp:effectExtent l="0" t="0" r="13335" b="571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DED2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0C2FDCD8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78040AE4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77DD33B4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649F89FB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3DC253AD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  <w:lang w:val="en-US"/>
        </w:rPr>
        <w:t>12-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сурет </w:t>
      </w:r>
      <w:r>
        <w:rPr>
          <w:rFonts w:hint="default" w:ascii="Cambria" w:hAnsi="Cambria" w:eastAsia="SimSun" w:cs="Cambria"/>
          <w:sz w:val="24"/>
          <w:szCs w:val="24"/>
        </w:rPr>
        <w:t>SELECT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тексеріп көру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(болуы керек)</w:t>
      </w:r>
    </w:p>
    <w:p w14:paraId="35F80D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419600" cy="4505325"/>
            <wp:effectExtent l="0" t="0" r="0" b="571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5199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13-сурет </w:t>
      </w:r>
      <w:r>
        <w:rPr>
          <w:rFonts w:hint="default" w:ascii="Cambria" w:hAnsi="Cambria" w:eastAsia="SimSun" w:cs="Cambria"/>
          <w:sz w:val="24"/>
          <w:szCs w:val="24"/>
        </w:rPr>
        <w:t>INSERT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(болмауы керек ❌)</w:t>
      </w:r>
    </w:p>
    <w:p w14:paraId="24A451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320" cy="1873250"/>
            <wp:effectExtent l="0" t="0" r="5080" b="127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FE50">
      <w:pPr>
        <w:rPr>
          <w:rFonts w:hint="default" w:ascii="Cambria" w:hAnsi="Cambria" w:cs="Cambria"/>
          <w:lang w:val="kk-KZ"/>
        </w:rPr>
      </w:pPr>
    </w:p>
    <w:p w14:paraId="75F02F98">
      <w:pPr>
        <w:rPr>
          <w:rFonts w:hint="default" w:ascii="Cambria" w:hAnsi="Cambria" w:cs="Cambria"/>
          <w:lang w:val="kk-KZ"/>
        </w:rPr>
      </w:pPr>
    </w:p>
    <w:p w14:paraId="6C1A7922">
      <w:pPr>
        <w:rPr>
          <w:rFonts w:hint="default" w:ascii="Cambria" w:hAnsi="Cambria" w:cs="Cambria"/>
          <w:lang w:val="kk-KZ"/>
        </w:rPr>
      </w:pPr>
    </w:p>
    <w:p w14:paraId="4721CF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14</w:t>
      </w:r>
      <w:r>
        <w:rPr>
          <w:rFonts w:hint="default" w:ascii="Cambria" w:hAnsi="Cambria" w:cs="Cambria"/>
        </w:rPr>
        <w:t>-сурет – Қолданушының кестені жою әрекеті (қате).</w:t>
      </w:r>
    </w:p>
    <w:p w14:paraId="2278A648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860" cy="3166110"/>
            <wp:effectExtent l="0" t="0" r="2540" b="381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EDF6">
      <w:pPr>
        <w:rPr>
          <w:rFonts w:hint="default" w:ascii="Cambria" w:hAnsi="Cambria" w:cs="Cambria"/>
        </w:rPr>
      </w:pPr>
    </w:p>
    <w:p w14:paraId="7F010BB0">
      <w:pPr>
        <w:rPr>
          <w:rFonts w:hint="default" w:ascii="Cambria" w:hAnsi="Cambria" w:cs="Cambria"/>
        </w:rPr>
      </w:pPr>
    </w:p>
    <w:p w14:paraId="51565410">
      <w:pPr>
        <w:rPr>
          <w:rFonts w:hint="default" w:ascii="Cambria" w:hAnsi="Cambria" w:cs="Cambria"/>
        </w:rPr>
      </w:pPr>
    </w:p>
    <w:p w14:paraId="0CD6C7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5</w:t>
      </w:r>
      <w:r>
        <w:rPr>
          <w:rFonts w:hint="default" w:ascii="Cambria" w:hAnsi="Cambria" w:cs="Cambria"/>
        </w:rPr>
        <w:t>-сурет – Әкімші ретінде жарияланған мақалалар санын есептеу (COUNT).</w:t>
      </w:r>
    </w:p>
    <w:p w14:paraId="7E77ADE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2767330"/>
            <wp:effectExtent l="0" t="0" r="635" b="635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8C80">
      <w:pPr>
        <w:rPr>
          <w:rFonts w:hint="default" w:ascii="Cambria" w:hAnsi="Cambria" w:cs="Cambria"/>
        </w:rPr>
      </w:pPr>
    </w:p>
    <w:p w14:paraId="7673EA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6</w:t>
      </w:r>
      <w:r>
        <w:rPr>
          <w:rFonts w:hint="default" w:ascii="Cambria" w:hAnsi="Cambria" w:cs="Cambria"/>
        </w:rPr>
        <w:t>-сурет – Барлық мақалалардан түскен қаралым санын есептеу (SUM).</w:t>
      </w:r>
    </w:p>
    <w:p w14:paraId="01F964F6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533900" cy="4981575"/>
            <wp:effectExtent l="0" t="0" r="7620" b="190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B17A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сурет – Мақалалардың орташа қаралымын анықтау </w:t>
      </w:r>
      <w:r>
        <w:rPr>
          <w:rFonts w:hint="default" w:ascii="Cambria" w:hAnsi="Cambria" w:cs="Cambria"/>
        </w:rPr>
        <w:drawing>
          <wp:inline distT="0" distB="0" distL="114300" distR="114300">
            <wp:extent cx="4724400" cy="4924425"/>
            <wp:effectExtent l="0" t="0" r="0" b="1333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03D3">
      <w:pPr>
        <w:numPr>
          <w:numId w:val="0"/>
        </w:numPr>
        <w:rPr>
          <w:rFonts w:hint="default" w:ascii="Cambria" w:hAnsi="Cambria" w:cs="Cambria"/>
        </w:rPr>
      </w:pPr>
    </w:p>
    <w:p w14:paraId="4B411C86">
      <w:pPr>
        <w:numPr>
          <w:numId w:val="0"/>
        </w:numPr>
        <w:rPr>
          <w:rFonts w:hint="default" w:ascii="Cambria" w:hAnsi="Cambria" w:cs="Cambria"/>
        </w:rPr>
      </w:pPr>
    </w:p>
    <w:p w14:paraId="366377B7">
      <w:pPr>
        <w:numPr>
          <w:numId w:val="0"/>
        </w:numPr>
        <w:rPr>
          <w:rFonts w:hint="default" w:ascii="Cambria" w:hAnsi="Cambria" w:cs="Cambria"/>
        </w:rPr>
      </w:pPr>
    </w:p>
    <w:p w14:paraId="036CAFA1">
      <w:pPr>
        <w:numPr>
          <w:numId w:val="0"/>
        </w:numPr>
        <w:rPr>
          <w:rFonts w:hint="default" w:ascii="Cambria" w:hAnsi="Cambria" w:cs="Cambria"/>
        </w:rPr>
      </w:pPr>
    </w:p>
    <w:p w14:paraId="7AA4B791">
      <w:pPr>
        <w:numPr>
          <w:numId w:val="0"/>
        </w:numPr>
        <w:rPr>
          <w:rFonts w:hint="default" w:ascii="Cambria" w:hAnsi="Cambria" w:cs="Cambria"/>
        </w:rPr>
      </w:pPr>
    </w:p>
    <w:p w14:paraId="7691B065">
      <w:pPr>
        <w:numPr>
          <w:numId w:val="0"/>
        </w:numPr>
        <w:rPr>
          <w:rFonts w:hint="default" w:ascii="Cambria" w:hAnsi="Cambria" w:cs="Cambria"/>
        </w:rPr>
      </w:pPr>
    </w:p>
    <w:p w14:paraId="4833F15E">
      <w:pPr>
        <w:numPr>
          <w:numId w:val="0"/>
        </w:numPr>
        <w:rPr>
          <w:rFonts w:hint="default" w:ascii="Cambria" w:hAnsi="Cambria" w:cs="Cambria"/>
        </w:rPr>
      </w:pPr>
    </w:p>
    <w:p w14:paraId="5BAE3F4E">
      <w:pPr>
        <w:numPr>
          <w:numId w:val="0"/>
        </w:numPr>
        <w:rPr>
          <w:rFonts w:hint="default" w:ascii="Cambria" w:hAnsi="Cambria" w:cs="Cambria"/>
        </w:rPr>
      </w:pPr>
    </w:p>
    <w:p w14:paraId="29D9F75E">
      <w:pPr>
        <w:numPr>
          <w:numId w:val="0"/>
        </w:numPr>
        <w:rPr>
          <w:rFonts w:hint="default" w:ascii="Cambria" w:hAnsi="Cambria" w:cs="Cambria"/>
        </w:rPr>
      </w:pPr>
    </w:p>
    <w:p w14:paraId="39631D39">
      <w:pPr>
        <w:numPr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8</w:t>
      </w:r>
      <w:r>
        <w:rPr>
          <w:rFonts w:hint="default" w:ascii="Cambria" w:hAnsi="Cambria" w:cs="Cambria"/>
        </w:rPr>
        <w:t>-сурет – Ең көп қаралған мақаланы анықтау (MAX).</w:t>
      </w:r>
    </w:p>
    <w:p w14:paraId="7D1764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810125" cy="2905125"/>
            <wp:effectExtent l="0" t="0" r="5715" b="571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2C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9</w:t>
      </w:r>
      <w:r>
        <w:rPr>
          <w:rFonts w:hint="default" w:ascii="Cambria" w:hAnsi="Cambria" w:cs="Cambria"/>
        </w:rPr>
        <w:t>-сурет – Күрделі шарттармен фильтрациялау (WHERE).</w:t>
      </w:r>
    </w:p>
    <w:p w14:paraId="07DCC3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860" cy="2426970"/>
            <wp:effectExtent l="0" t="0" r="2540" b="1143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B844">
      <w:pPr>
        <w:rPr>
          <w:rFonts w:hint="default" w:ascii="Cambria" w:hAnsi="Cambria" w:cs="Cambria"/>
        </w:rPr>
      </w:pPr>
    </w:p>
    <w:p w14:paraId="5ABD5CA0">
      <w:pPr>
        <w:rPr>
          <w:rFonts w:hint="default" w:ascii="Cambria" w:hAnsi="Cambria" w:cs="Cambria"/>
        </w:rPr>
      </w:pPr>
    </w:p>
    <w:p w14:paraId="70F63DF6">
      <w:pPr>
        <w:rPr>
          <w:rFonts w:hint="default" w:ascii="Cambria" w:hAnsi="Cambria" w:cs="Cambria"/>
        </w:rPr>
      </w:pPr>
    </w:p>
    <w:p w14:paraId="30E4C685">
      <w:pPr>
        <w:rPr>
          <w:rFonts w:hint="default" w:ascii="Cambria" w:hAnsi="Cambria" w:cs="Cambria"/>
        </w:rPr>
      </w:pPr>
    </w:p>
    <w:p w14:paraId="60D2F5F2">
      <w:pPr>
        <w:rPr>
          <w:rFonts w:hint="default" w:ascii="Cambria" w:hAnsi="Cambria" w:cs="Cambria"/>
        </w:rPr>
      </w:pPr>
    </w:p>
    <w:p w14:paraId="7035B17A">
      <w:pPr>
        <w:rPr>
          <w:rFonts w:hint="default" w:ascii="Cambria" w:hAnsi="Cambria" w:cs="Cambria"/>
        </w:rPr>
      </w:pPr>
    </w:p>
    <w:p w14:paraId="36BFE6A7">
      <w:pPr>
        <w:rPr>
          <w:rFonts w:hint="default" w:ascii="Cambria" w:hAnsi="Cambria" w:cs="Cambria"/>
        </w:rPr>
      </w:pPr>
    </w:p>
    <w:p w14:paraId="2B79DD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20</w:t>
      </w:r>
      <w:r>
        <w:rPr>
          <w:rFonts w:hint="default" w:ascii="Cambria" w:hAnsi="Cambria" w:cs="Cambria"/>
        </w:rPr>
        <w:t>-сурет – Қатынастар кестесі.</w:t>
      </w:r>
    </w:p>
    <w:p w14:paraId="60A5A3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955" cy="4429125"/>
            <wp:effectExtent l="0" t="0" r="4445" b="571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803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21</w:t>
      </w:r>
      <w:r>
        <w:rPr>
          <w:rFonts w:hint="default" w:ascii="Cambria" w:hAnsi="Cambria" w:cs="Cambria"/>
        </w:rPr>
        <w:t>-сурет – Күнделікті жарияланған мақалаларға арналған VIEW құру және қолдану.</w:t>
      </w:r>
    </w:p>
    <w:p w14:paraId="793EBA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953000" cy="2476500"/>
            <wp:effectExtent l="0" t="0" r="0" b="762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2EDE">
      <w:pPr>
        <w:rPr>
          <w:rFonts w:hint="default" w:ascii="Cambria" w:hAnsi="Cambria" w:cs="Cambria"/>
        </w:rPr>
      </w:pPr>
    </w:p>
    <w:p w14:paraId="6906B8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22</w:t>
      </w:r>
      <w:r>
        <w:rPr>
          <w:rFonts w:hint="default" w:ascii="Cambria" w:hAnsi="Cambria" w:cs="Cambria"/>
        </w:rPr>
        <w:t>-сурет – GROUP BY және HAVING қолданылып, журналистердің жазған мақалалар саны есептелді.</w:t>
      </w:r>
    </w:p>
    <w:p w14:paraId="31672E2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3473450"/>
            <wp:effectExtent l="0" t="0" r="635" b="127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0C2B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1E1C25AB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5DB0523C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55194319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2A0820BE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6E04369F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661E0824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037540A0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29225BD0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6EA829B5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3380A11D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4567DDC7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3ADF15CB">
      <w:pPr>
        <w:numPr>
          <w:numId w:val="0"/>
        </w:numPr>
        <w:rPr>
          <w:rFonts w:hint="default" w:ascii="Cambria" w:hAnsi="Cambria" w:cs="Cambria"/>
          <w:lang w:val="kk-KZ"/>
        </w:rPr>
      </w:pPr>
    </w:p>
    <w:p w14:paraId="18252A7B">
      <w:pPr>
        <w:numPr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23</w:t>
      </w:r>
      <w:bookmarkStart w:id="0" w:name="_GoBack"/>
      <w:bookmarkEnd w:id="0"/>
      <w:r>
        <w:rPr>
          <w:rFonts w:hint="default" w:ascii="Cambria" w:hAnsi="Cambria" w:cs="Cambria"/>
          <w:lang w:val="kk-KZ"/>
        </w:rPr>
        <w:t>-</w:t>
      </w:r>
      <w:r>
        <w:rPr>
          <w:rFonts w:hint="default" w:ascii="Cambria" w:hAnsi="Cambria" w:cs="Cambria"/>
        </w:rPr>
        <w:t>сурет – Article кестесінің title бағанына индекс қосу және оның тиімділігін тексеру.</w:t>
      </w:r>
    </w:p>
    <w:p w14:paraId="08DDC7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8145" cy="4135755"/>
            <wp:effectExtent l="0" t="0" r="8255" b="952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2FE8">
      <w:pPr>
        <w:pStyle w:val="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ҚОРЫТЫНДЫ</w:t>
      </w:r>
    </w:p>
    <w:p w14:paraId="62A34F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Бұл жұмыста журналистика және жаңалықтар жариялау жүйесіне арналған толық деректер қоры жобаланды. 8 кесте құрылды, байланыстар орнатылды, рөлдер мен құқықтар тексерілді, индекстер қосылды және күрделі SQL сұраныстары орындалды.</w:t>
      </w:r>
    </w:p>
    <w:p w14:paraId="7089D90B">
      <w:pPr>
        <w:rPr>
          <w:rFonts w:hint="default" w:ascii="Cambria" w:hAnsi="Cambria" w:cs="Cambri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03EF7C"/>
    <w:multiLevelType w:val="singleLevel"/>
    <w:tmpl w:val="CD03EF7C"/>
    <w:lvl w:ilvl="0" w:tentative="0">
      <w:start w:val="5"/>
      <w:numFmt w:val="decimal"/>
      <w:suff w:val="space"/>
      <w:lvlText w:val="%1-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B8CBD4B"/>
    <w:multiLevelType w:val="singleLevel"/>
    <w:tmpl w:val="6B8CBD4B"/>
    <w:lvl w:ilvl="0" w:tentative="0">
      <w:start w:val="17"/>
      <w:numFmt w:val="decimal"/>
      <w:suff w:val="nothing"/>
      <w:lvlText w:val="%1-"/>
      <w:lvlJc w:val="left"/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65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qFormat/>
    <w:uiPriority w:val="99"/>
    <w:pPr>
      <w:spacing w:after="120"/>
    </w:pPr>
  </w:style>
  <w:style w:type="paragraph" w:styleId="21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uiPriority w:val="99"/>
  </w:style>
  <w:style w:type="character" w:customStyle="1" w:styleId="48">
    <w:name w:val="Body Text 2 Char"/>
    <w:basedOn w:val="11"/>
    <w:link w:val="16"/>
    <w:qFormat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ersul</cp:lastModifiedBy>
  <dcterms:modified xsi:type="dcterms:W3CDTF">2026-02-27T20:40:11Z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A2D1BDA1583C48509129789DF2CAF40F_13</vt:lpwstr>
  </property>
</Properties>
</file>